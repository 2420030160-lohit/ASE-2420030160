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59EB" w14:textId="77777777" w:rsidR="004034D9" w:rsidRDefault="007B520C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90176D8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58391A94" w14:textId="48FBF527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E21705" w:rsidRPr="00E21705">
        <w:rPr>
          <w:rFonts w:ascii="Times New Roman" w:hAnsi="Times New Roman" w:cs="Times New Roman"/>
        </w:rPr>
        <w:t>Lohitaksh Potti</w:t>
      </w:r>
    </w:p>
    <w:p w14:paraId="21BD7F00" w14:textId="5BDC728D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E21705">
        <w:rPr>
          <w:rFonts w:ascii="Times New Roman" w:hAnsi="Times New Roman" w:cs="Times New Roman"/>
        </w:rPr>
        <w:t>160</w:t>
      </w:r>
    </w:p>
    <w:p w14:paraId="7DBDF7AA" w14:textId="77777777" w:rsidR="004034D9" w:rsidRDefault="007B520C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BD33EB3" w14:textId="77777777" w:rsidR="004034D9" w:rsidRDefault="004034D9">
      <w:pPr>
        <w:keepLines/>
        <w:rPr>
          <w:rFonts w:ascii="Times New Roman" w:hAnsi="Times New Roman" w:cs="Times New Roman"/>
        </w:rPr>
      </w:pPr>
    </w:p>
    <w:p w14:paraId="7219424D" w14:textId="77777777" w:rsidR="004034D9" w:rsidRDefault="007B520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E1165C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0C79789B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B147D7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4C1E300C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3D2612D4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78AD1A0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3CC04D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64E26978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CF517B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73B4D2A" wp14:editId="190C39A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336E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6DDC47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50D472A" wp14:editId="696FDB44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570D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2205D99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EB382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5796297A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6C2167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3BA4B6" wp14:editId="222A87E7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72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1828D2C3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712A50C3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7F69457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4AC5BB9" wp14:editId="73479887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02F4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23700AB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C5780D9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63F6B60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0AB34441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A4E2D2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CB36875" wp14:editId="29BB1C42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70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6F532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70D4C2F2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2D47B3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2B76945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A37DBF5" wp14:editId="1BFE0087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480B" w14:textId="77777777" w:rsidR="004034D9" w:rsidRDefault="004034D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32EAEE0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A66E932" wp14:editId="590D1F2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C241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BE4339F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1C9D25D8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53C18318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41CF0F54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F8BDAAA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73507ABB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1814301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771A623" wp14:editId="0DFF6DAD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CEF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6A03D221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FA13CD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57A8D44F" w14:textId="77777777" w:rsidR="004034D9" w:rsidRDefault="004034D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2E5B55E" w14:textId="77777777" w:rsidR="004034D9" w:rsidRDefault="007B520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B1F3AF9" wp14:editId="182633FB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8262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5475BC06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CA4EFA4" wp14:editId="2E8A16AF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1B87" w14:textId="77777777" w:rsidR="004034D9" w:rsidRDefault="007B520C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C1BF2B7" w14:textId="77777777" w:rsidR="004034D9" w:rsidRDefault="007B520C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4034D9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F71D" w14:textId="77777777" w:rsidR="008D11E4" w:rsidRDefault="008D11E4">
      <w:pPr>
        <w:spacing w:line="240" w:lineRule="auto"/>
      </w:pPr>
      <w:r>
        <w:separator/>
      </w:r>
    </w:p>
  </w:endnote>
  <w:endnote w:type="continuationSeparator" w:id="0">
    <w:p w14:paraId="2C534122" w14:textId="77777777" w:rsidR="008D11E4" w:rsidRDefault="008D11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8793" w14:textId="77777777" w:rsidR="008D11E4" w:rsidRDefault="008D11E4">
      <w:pPr>
        <w:spacing w:after="0"/>
      </w:pPr>
      <w:r>
        <w:separator/>
      </w:r>
    </w:p>
  </w:footnote>
  <w:footnote w:type="continuationSeparator" w:id="0">
    <w:p w14:paraId="19910AD6" w14:textId="77777777" w:rsidR="008D11E4" w:rsidRDefault="008D11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7499238">
    <w:abstractNumId w:val="5"/>
  </w:num>
  <w:num w:numId="2" w16cid:durableId="2140343836">
    <w:abstractNumId w:val="3"/>
  </w:num>
  <w:num w:numId="3" w16cid:durableId="1288439255">
    <w:abstractNumId w:val="2"/>
  </w:num>
  <w:num w:numId="4" w16cid:durableId="276836133">
    <w:abstractNumId w:val="4"/>
  </w:num>
  <w:num w:numId="5" w16cid:durableId="2129620716">
    <w:abstractNumId w:val="1"/>
  </w:num>
  <w:num w:numId="6" w16cid:durableId="63133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EAF"/>
    <w:rsid w:val="00326F90"/>
    <w:rsid w:val="004034D9"/>
    <w:rsid w:val="00516327"/>
    <w:rsid w:val="00592E9B"/>
    <w:rsid w:val="007B520C"/>
    <w:rsid w:val="008D11E4"/>
    <w:rsid w:val="00AA1D8D"/>
    <w:rsid w:val="00B47730"/>
    <w:rsid w:val="00CB0664"/>
    <w:rsid w:val="00E21705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BD0D5"/>
  <w14:defaultImageDpi w14:val="300"/>
  <w15:docId w15:val="{A7F65840-05C6-410D-B0CB-85DF0B4F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lakshmi narayana potti</cp:lastModifiedBy>
  <cp:revision>3</cp:revision>
  <dcterms:created xsi:type="dcterms:W3CDTF">2026-09-15T13:38:00Z</dcterms:created>
  <dcterms:modified xsi:type="dcterms:W3CDTF">2026-10-15T05:09:00Z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